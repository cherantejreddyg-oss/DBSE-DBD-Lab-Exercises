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7FC48">
      <w:pPr>
        <w:pStyle w:val="2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DBMS Lab: SQL Joins and Transactions</w:t>
      </w:r>
    </w:p>
    <w:p w14:paraId="04CC15B1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A: Create Tables</w:t>
      </w:r>
    </w:p>
    <w:p w14:paraId="301D9E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roles(role_id INT PRIMARY KEY, role_name VARCHAR(50));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users(user_id INT PRIMARY KEY,name VARCHAR(50),email VARCHAR(50),role_id INT);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departments(dept_id INT PRIMARY KEY,dept_name VARCHAR(50));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employees(emp_id INT PRIMARY KEY,emp_name VARCHAR(50),dept_id INT,manager_id INT,salary DECIMAL(10,2));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CREATE TABLE customers(customer_id INT PRIMARY KEY,customer_name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VARCHAR(50),city VARCHAR(50));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orders(order_id INT PRIMARY KEY,customer_id INT,order_date DATE,total_amount DECIMAL(10,2));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TABLE accounts(account_no INT PRIMARY KEY,holder_name VARCHAR(50),balance DECIMAL(10,2));</w:t>
      </w:r>
    </w:p>
    <w:p w14:paraId="25712D1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Q1. Display employee names with their department names using INNER JOIN.</w:t>
      </w:r>
    </w:p>
    <w:p w14:paraId="3A3A78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emp_name,dept_name FROM employees e INNER JOIN departments d ON e.dept_id=d.dept_id;</w:t>
      </w:r>
    </w:p>
    <w:p w14:paraId="43E47F00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Q2. Display all users with their assigned roles using LEFT JOIN.</w:t>
      </w:r>
    </w:p>
    <w:p w14:paraId="15A8A0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name,email,role_name FROM users u LEFT JOIN roles r ON u.role_id=r.role_id;</w:t>
      </w:r>
    </w:p>
    <w:p w14:paraId="3B63B099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Q3. Display all roles even if no users are assigned using RIGHT JOIN.</w:t>
      </w:r>
    </w:p>
    <w:p w14:paraId="0C2FB8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name,role_name FROM users u RIGHT JOIN roles r ON u.role_id=r.role_id;</w:t>
      </w:r>
    </w:p>
    <w:p w14:paraId="60039889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Q4. Simulate FULL OUTER JOIN in MySQL.</w:t>
      </w:r>
    </w:p>
    <w:p w14:paraId="04AD55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name,email,role_name FROM users u LEFT JOIN roles r ON u.role_id=r.role_id UNION SELECT name,email,role_name FROM users u RIGHT JOIN roles r ON u.role_id=r.role_id;</w:t>
      </w:r>
    </w:p>
    <w:p w14:paraId="5A05C0F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Q5. Display employee and manager names using SELF JOIN.</w:t>
      </w:r>
    </w:p>
    <w:p w14:paraId="1BB286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e.emp_name Employee,m.emp_name Manager FROM employees e LEFT JOIN employees m ON e.manager_id=m.emp_id;</w:t>
      </w:r>
    </w:p>
    <w:p w14:paraId="25FE4AB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Q6. Display Order ID, Customer Name, City and Total Amount.</w:t>
      </w:r>
    </w:p>
    <w:p w14:paraId="19B6C4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o.order_id,customer_name,city,total_amount FROM customers c JOIN orders o ON c.customer_id=o.customer_id;</w:t>
      </w:r>
    </w:p>
    <w:p w14:paraId="32E6DE1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Q7. Find department-wise employee count, average salary and maximum salary.</w:t>
      </w:r>
    </w:p>
    <w:p w14:paraId="1429EC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dept_name,COUNT(*),AVG(salary),MAX(salary) FROM employees e JOIN departments d ON e.dept_id=d.dept_id GROUP BY dept_name;</w:t>
      </w:r>
    </w:p>
    <w:p w14:paraId="71A0E43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Q8. Display employees earning &gt;50000 in CSE.</w:t>
      </w:r>
    </w:p>
    <w:p w14:paraId="264E6F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emp_name,salary,dept_name FROM employees e JOIN departments d ON e.dept_id=d.dept_id WHERE salary&gt;50000 AND dept_name='CSE';</w:t>
      </w:r>
    </w:p>
    <w:p w14:paraId="156C594D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Q9. Display customer-wise total purchase in descending order.</w:t>
      </w:r>
    </w:p>
    <w:p w14:paraId="0546D4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customer_name,SUM(total_amount) TotalPurchase FROM customers c JOIN orders o ON c.customer_id=o.customer_id GROUP BY customer_name ORDER BY TotalPurchase DESC;</w:t>
      </w:r>
    </w:p>
    <w:p w14:paraId="6601094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Q10. Create Students, Courses, Faculty, Enrollments and display Student, Course, Faculty using joins.</w:t>
      </w:r>
    </w:p>
    <w:p w14:paraId="63CDC8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student_name,course_name,faculty_name FROM students s JOIN enrollments e ON s.student_id=e.student_id JOIN courses c ON e.course_id=c.course_id JOIN faculty f ON c.faculty_id=f.faculty_id;</w:t>
      </w:r>
    </w:p>
    <w:p w14:paraId="08B93DC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B: Transactions</w:t>
      </w:r>
    </w:p>
    <w:p w14:paraId="6B585304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Q11. Insert a new account and COMMIT.</w:t>
      </w:r>
    </w:p>
    <w:p w14:paraId="371AC6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 INSERT INTO accounts VALUES(104,'Anil',25000); COMMIT;</w:t>
      </w:r>
    </w:p>
    <w:p w14:paraId="3707B6AD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Q12. Insert a record and ROLLBACK.</w:t>
      </w:r>
    </w:p>
    <w:p w14:paraId="42C2C9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 INSERT INTO accounts VALUES(105,'Ravi',10000); ROLLBACK;</w:t>
      </w:r>
    </w:p>
    <w:p w14:paraId="538F4DE5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Q13. Transfer ₹5000 from Account 101 to 102.</w:t>
      </w:r>
    </w:p>
    <w:p w14:paraId="7A8EBD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 UPDATE accounts SET balance=balance-5000 WHERE account_no=101; UPDATE accounts SET balance=balance+5000 WHERE account_no=102; COMMIT;</w:t>
      </w:r>
    </w:p>
    <w:p w14:paraId="6FBB682C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Q14. Simulate failed transaction and rollback.</w:t>
      </w:r>
    </w:p>
    <w:p w14:paraId="78458C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 UPDATE accounts SET balance=balance-3000 WHERE account_no=101; UPDATE accounts SET balance=balance+3000 WHERE account_no=999; ROLLBACK;</w:t>
      </w:r>
    </w:p>
    <w:p w14:paraId="3F5F1EA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Q15. Demonstrate SAVEPOINT.</w:t>
      </w:r>
    </w:p>
    <w:p w14:paraId="7C4311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TRANSACTION; UPDATE accounts SET balance=balance+2000 WHERE account_no=101; SAVEPOINT s1; UPDATE accounts SET balance=balance-1000 WHERE account_no=101; ROLLBACK TO s1; COMMIT;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2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3075</Characters>
  <Lines>0</Lines>
  <Paragraphs>0</Paragraphs>
  <TotalTime>0</TotalTime>
  <ScaleCrop>false</ScaleCrop>
  <LinksUpToDate>false</LinksUpToDate>
  <CharactersWithSpaces>3444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Dhulipalla Ramya Krishna</cp:lastModifiedBy>
  <dcterms:modified xsi:type="dcterms:W3CDTF">2026-08-01T06:22:22Z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ABAAA141083E4F4CB3334B78C1CCC0EA_12</vt:lpwstr>
  </property>
</Properties>
</file>